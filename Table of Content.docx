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074A5"/>
    <w:p w14:paraId="5D5C43EA">
      <w:pPr>
        <w:pStyle w:val="3"/>
        <w:bidi w:val="0"/>
        <w:jc w:val="center"/>
        <w:rPr>
          <w:rFonts w:ascii="Times New Roman"/>
        </w:rPr>
      </w:pPr>
      <w:bookmarkStart w:id="0" w:name="_TOC_250009"/>
      <w:r>
        <w:t xml:space="preserve">TABLE OF </w:t>
      </w:r>
      <w:bookmarkEnd w:id="0"/>
      <w:r>
        <w:t>CONTENT</w:t>
      </w:r>
    </w:p>
    <w:p w14:paraId="04412E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TITLE PAGE</w:t>
      </w:r>
    </w:p>
    <w:p w14:paraId="0DF0A3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CERTIFICATION</w:t>
      </w:r>
    </w:p>
    <w:p w14:paraId="00EC3A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DECLARATION</w:t>
      </w:r>
    </w:p>
    <w:p w14:paraId="00D15E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DEDICATION</w:t>
      </w:r>
    </w:p>
    <w:p w14:paraId="129236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ACKNOWLEDGEMENT</w:t>
      </w:r>
    </w:p>
    <w:p w14:paraId="694B88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ABSTRACT</w:t>
      </w:r>
    </w:p>
    <w:p w14:paraId="3481D2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TABLE OF CONTENT</w:t>
      </w:r>
    </w:p>
    <w:p w14:paraId="135888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LIST OF FIGURES</w:t>
      </w:r>
    </w:p>
    <w:p w14:paraId="3F5F54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LIST OF TABLES</w:t>
      </w:r>
    </w:p>
    <w:p w14:paraId="0CA5A1D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6E3DB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CHAPTER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ONE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 INTRODUCTION</w:t>
      </w:r>
    </w:p>
    <w:p w14:paraId="65558ED0">
      <w:pPr>
        <w:numPr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1.1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Background of Study</w:t>
      </w:r>
    </w:p>
    <w:p w14:paraId="65DA8DDF">
      <w:pPr>
        <w:numPr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1.2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Problem Definition</w:t>
      </w:r>
    </w:p>
    <w:p w14:paraId="1E5BB2F1">
      <w:pPr>
        <w:numPr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1.3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Aim and Objective of Study</w:t>
      </w:r>
    </w:p>
    <w:p w14:paraId="6195F64C">
      <w:pPr>
        <w:numPr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1.4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Research Justification</w:t>
      </w:r>
    </w:p>
    <w:p w14:paraId="4BF2F4F4">
      <w:pPr>
        <w:numPr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1.5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Scope of Study</w:t>
      </w:r>
    </w:p>
    <w:p w14:paraId="1BA2EA6F">
      <w:pPr>
        <w:numPr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1.6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Limitation of Study</w:t>
      </w:r>
    </w:p>
    <w:p w14:paraId="46F3F00D">
      <w:pPr>
        <w:numPr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1.7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Definition of Terms</w:t>
      </w:r>
    </w:p>
    <w:p w14:paraId="409F760B">
      <w:pPr>
        <w:numPr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1.8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Chapter Layout</w:t>
      </w:r>
    </w:p>
    <w:p w14:paraId="12F6AE08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F4BAD28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CHAPTER TWO: LITERATURE REVIEW</w:t>
      </w:r>
    </w:p>
    <w:p w14:paraId="2C8BF588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Chapter Overview</w:t>
      </w:r>
    </w:p>
    <w:p w14:paraId="3EF83E7F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Review of Relevant Literature</w:t>
      </w:r>
    </w:p>
    <w:p w14:paraId="7C0434BB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Related Works</w:t>
      </w:r>
    </w:p>
    <w:p w14:paraId="5DDE4BDC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891D7DA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CHAPTER THREE: SYSTEM ANALYSIS AND DESIGN METHODOLOGY</w:t>
      </w:r>
    </w:p>
    <w:p w14:paraId="759FD088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Chapter Overview</w:t>
      </w:r>
    </w:p>
    <w:p w14:paraId="4020BD57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System Analysis</w:t>
      </w:r>
    </w:p>
    <w:p w14:paraId="7F2E289B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3.2.1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Analysis of the Existing System</w:t>
      </w:r>
    </w:p>
    <w:p w14:paraId="064B3EBA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3.2.2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Advantages of the Existing System</w:t>
      </w:r>
    </w:p>
    <w:p w14:paraId="2052C403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3.2.3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Disadvantages of the Existing System</w:t>
      </w:r>
    </w:p>
    <w:p w14:paraId="582BFA4D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3.2.4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Analysis of the Proposed System</w:t>
      </w:r>
    </w:p>
    <w:p w14:paraId="059E4C2D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3.2.5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Tools and Techniques</w:t>
      </w:r>
    </w:p>
    <w:p w14:paraId="01204CCB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3.2.6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Ethical Consideration</w:t>
      </w:r>
    </w:p>
    <w:p w14:paraId="661F82EF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 xml:space="preserve">System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Design Methodology</w:t>
      </w:r>
    </w:p>
    <w:p w14:paraId="2E41F337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3.3.1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Requirement Specification</w:t>
      </w:r>
    </w:p>
    <w:p w14:paraId="502641EB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3.3.2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Functional Requirement Specification</w:t>
      </w:r>
    </w:p>
    <w:p w14:paraId="4110233B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3.3.3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Non-Functional Requirement Specification</w:t>
      </w:r>
    </w:p>
    <w:p w14:paraId="5820425E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System Design</w:t>
      </w:r>
    </w:p>
    <w:p w14:paraId="37D2847B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3.4.1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Use Case Diagram</w:t>
      </w:r>
    </w:p>
    <w:p w14:paraId="285C9BA8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3.4.2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Activity Diagram</w:t>
      </w:r>
    </w:p>
    <w:p w14:paraId="18661DB2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3.4.3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Data-flow Process of the System</w:t>
      </w:r>
    </w:p>
    <w:p w14:paraId="12BE5B41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3.4.4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Class Diagram</w:t>
      </w:r>
    </w:p>
    <w:p w14:paraId="7FE76804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3.5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Summary</w:t>
      </w:r>
    </w:p>
    <w:p w14:paraId="27EE81FA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D7011E2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CHAPTER FOUR: SYSTEM IMPLEMENTATION</w:t>
      </w:r>
    </w:p>
    <w:p w14:paraId="0F9A441D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4.1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Chapter Overview</w:t>
      </w:r>
    </w:p>
    <w:p w14:paraId="4B0BFA02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4.2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Main Features</w:t>
      </w:r>
    </w:p>
    <w:p w14:paraId="290DAE17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4.3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Implementation Challenges</w:t>
      </w:r>
    </w:p>
    <w:p w14:paraId="453DD4D7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4.3.1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Overcoming Implementation Challenges</w:t>
      </w:r>
    </w:p>
    <w:p w14:paraId="4FE582CD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4.4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System Testing Strategies</w:t>
      </w:r>
    </w:p>
    <w:p w14:paraId="1D949FB5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4.4.1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Unit Testing</w:t>
      </w:r>
    </w:p>
    <w:p w14:paraId="71C96BFD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4.4.1.1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Unit Testing Process</w:t>
      </w:r>
    </w:p>
    <w:p w14:paraId="631A169B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4.4.2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Integration Testing</w:t>
      </w:r>
    </w:p>
    <w:p w14:paraId="266F634F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4.4.2.1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Integration Testing Process</w:t>
      </w:r>
    </w:p>
    <w:p w14:paraId="226FA9A5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4.5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Target Computer Requirement</w:t>
      </w:r>
    </w:p>
    <w:p w14:paraId="46F01CD5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4.5.1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Hardware Requirements</w:t>
      </w:r>
    </w:p>
    <w:p w14:paraId="0066DE02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4.5.2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Software Requirements</w:t>
      </w:r>
    </w:p>
    <w:p w14:paraId="0BF7F1B2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278AF1B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CHAPTER FIVE: SUMMARY, CONCLUSION AND RECOMMENDATIONS</w:t>
      </w:r>
    </w:p>
    <w:p w14:paraId="7A40A6C2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5.1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Summary</w:t>
      </w:r>
    </w:p>
    <w:p w14:paraId="2B14DC8F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5.2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Research Contribution</w:t>
      </w:r>
    </w:p>
    <w:p w14:paraId="5722146A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5.3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Conclusions</w:t>
      </w:r>
    </w:p>
    <w:p w14:paraId="47D48DC8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5.4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Future Enhancement</w:t>
      </w:r>
    </w:p>
    <w:p w14:paraId="4C31BDF0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5.5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Recommendations</w:t>
      </w:r>
    </w:p>
    <w:p w14:paraId="146624DF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C64F0C9">
      <w:pPr>
        <w:numPr>
          <w:ilvl w:val="0"/>
          <w:numId w:val="0"/>
        </w:numPr>
        <w:ind w:leftChars="0" w:right="0" w:righ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REFERENCES</w:t>
      </w:r>
    </w:p>
    <w:p w14:paraId="608E561B">
      <w:pPr>
        <w:numPr>
          <w:ilvl w:val="0"/>
          <w:numId w:val="0"/>
        </w:numPr>
        <w:ind w:leftChars="0" w:right="0" w:righ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APPENDIX</w:t>
      </w:r>
    </w:p>
    <w:p w14:paraId="0953F307"/>
    <w:p w14:paraId="03AE3E76"/>
    <w:p w14:paraId="77895D3A"/>
    <w:p w14:paraId="163B9DAC"/>
    <w:p w14:paraId="59521E79"/>
    <w:p w14:paraId="6E506061"/>
    <w:p w14:paraId="4BD8F66D"/>
    <w:p w14:paraId="2AA46F32"/>
    <w:p w14:paraId="5DD6108E"/>
    <w:p w14:paraId="5B9FC518"/>
    <w:p w14:paraId="398CF48D"/>
    <w:p w14:paraId="60EA96F8"/>
    <w:p w14:paraId="38A96D27"/>
    <w:p w14:paraId="00EA0C01"/>
    <w:p w14:paraId="11290D9D"/>
    <w:p w14:paraId="370B950D"/>
    <w:p w14:paraId="1DFD37C3"/>
    <w:p w14:paraId="3A45B3C9"/>
    <w:p w14:paraId="2D262BB0"/>
    <w:p w14:paraId="4417AC14"/>
    <w:p w14:paraId="41405F6B"/>
    <w:p w14:paraId="5A5EBAFB"/>
    <w:p w14:paraId="11789DCA"/>
    <w:p w14:paraId="1003868F"/>
    <w:p w14:paraId="7771FAFA"/>
    <w:p w14:paraId="60175D61"/>
    <w:p w14:paraId="405E7CFC"/>
    <w:p w14:paraId="1E640352"/>
    <w:p w14:paraId="17674F08"/>
    <w:p w14:paraId="2D159265"/>
    <w:p w14:paraId="7281CD33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LIST OF FIGURES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A65E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5DEC9D6"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Figure Number</w:t>
            </w:r>
          </w:p>
        </w:tc>
        <w:tc>
          <w:tcPr>
            <w:tcW w:w="2841" w:type="dxa"/>
            <w:vAlign w:val="center"/>
          </w:tcPr>
          <w:p w14:paraId="5EAF9714"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Title</w:t>
            </w:r>
          </w:p>
        </w:tc>
        <w:tc>
          <w:tcPr>
            <w:tcW w:w="2841" w:type="dxa"/>
            <w:vAlign w:val="center"/>
          </w:tcPr>
          <w:p w14:paraId="3072749D"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Page Number</w:t>
            </w:r>
          </w:p>
        </w:tc>
      </w:tr>
      <w:tr w14:paraId="7B435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8C243B8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1.x</w:t>
            </w:r>
          </w:p>
        </w:tc>
        <w:tc>
          <w:tcPr>
            <w:tcW w:w="2841" w:type="dxa"/>
            <w:vAlign w:val="center"/>
          </w:tcPr>
          <w:p w14:paraId="0B76F7B9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Figure Title</w:t>
            </w:r>
          </w:p>
        </w:tc>
        <w:tc>
          <w:tcPr>
            <w:tcW w:w="2841" w:type="dxa"/>
            <w:vAlign w:val="center"/>
          </w:tcPr>
          <w:p w14:paraId="783A51E4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x</w:t>
            </w:r>
          </w:p>
        </w:tc>
      </w:tr>
    </w:tbl>
    <w:p w14:paraId="6D60C342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2081FC6D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19318740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455071A4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37FC6575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6CE27C3C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2759F273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66290450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194A890E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49FBC41B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32E1AFC0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3EE8AAC2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74D2C46A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3CA50857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2639D59A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3D3B8E1A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6D4134AB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51C5C7A9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7B473B51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7717B16C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035B42FB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2C1F402A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0DDB64EB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7AAE7EDA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00E92469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3D154EED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7D569BBD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234E67A2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1FCA38FA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48F943B9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5B44A800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6F238D30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54E1265C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11C1F52B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2ADAC5AA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09E0EFE7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15353B52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578F90BC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36E68AEF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7D5AA607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3CCFBAE8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LIST OF TABLE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7453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 w14:paraId="0AE7B499"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Table Number</w:t>
            </w:r>
          </w:p>
        </w:tc>
        <w:tc>
          <w:tcPr>
            <w:tcW w:w="2841" w:type="dxa"/>
            <w:vAlign w:val="center"/>
          </w:tcPr>
          <w:p w14:paraId="1F5D325B"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Description</w:t>
            </w:r>
          </w:p>
        </w:tc>
        <w:tc>
          <w:tcPr>
            <w:tcW w:w="2841" w:type="dxa"/>
            <w:vAlign w:val="center"/>
          </w:tcPr>
          <w:p w14:paraId="2239D770"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Page Number</w:t>
            </w:r>
          </w:p>
        </w:tc>
      </w:tr>
      <w:tr w14:paraId="5341A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464A6D6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Table 1.x</w:t>
            </w:r>
          </w:p>
        </w:tc>
        <w:tc>
          <w:tcPr>
            <w:tcW w:w="2841" w:type="dxa"/>
            <w:vAlign w:val="center"/>
          </w:tcPr>
          <w:p w14:paraId="65A776B4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Table Description</w:t>
            </w:r>
            <w:bookmarkStart w:id="1" w:name="_GoBack"/>
            <w:bookmarkEnd w:id="1"/>
          </w:p>
        </w:tc>
        <w:tc>
          <w:tcPr>
            <w:tcW w:w="2841" w:type="dxa"/>
            <w:vAlign w:val="center"/>
          </w:tcPr>
          <w:p w14:paraId="212BAF6F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x</w:t>
            </w:r>
          </w:p>
        </w:tc>
      </w:tr>
    </w:tbl>
    <w:p w14:paraId="4719E89A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FiraCode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FiraCode Nerd Font">
    <w:panose1 w:val="02000009000000000000"/>
    <w:charset w:val="00"/>
    <w:family w:val="auto"/>
    <w:pitch w:val="default"/>
    <w:sig w:usb0="E00002EF" w:usb1="1201F9FB" w:usb2="02002038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A61C6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EDD49C7"/>
    <w:rsid w:val="18D86A52"/>
    <w:rsid w:val="23957A8C"/>
    <w:rsid w:val="273C2A6A"/>
    <w:rsid w:val="339B55AD"/>
    <w:rsid w:val="42264D31"/>
    <w:rsid w:val="53A61C64"/>
    <w:rsid w:val="54BE2A98"/>
    <w:rsid w:val="55357F85"/>
    <w:rsid w:val="584645E3"/>
    <w:rsid w:val="590D65AA"/>
    <w:rsid w:val="5C307C10"/>
    <w:rsid w:val="5E873A82"/>
    <w:rsid w:val="693E2E18"/>
    <w:rsid w:val="70C5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49"/>
    <w:qFormat/>
    <w:uiPriority w:val="0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2E75B6" w:themeColor="accent1" w:themeShade="BF"/>
      <w:sz w:val="40"/>
      <w:szCs w:val="40"/>
      <w:lang w:eastAsia="en-US"/>
    </w:rPr>
  </w:style>
  <w:style w:type="paragraph" w:styleId="3">
    <w:name w:val="heading 2"/>
    <w:basedOn w:val="1"/>
    <w:next w:val="1"/>
    <w:link w:val="253"/>
    <w:semiHidden/>
    <w:unhideWhenUsed/>
    <w:qFormat/>
    <w:uiPriority w:val="0"/>
    <w:pPr>
      <w:keepNext/>
      <w:keepLines/>
      <w:spacing w:before="160" w:after="80" w:line="480" w:lineRule="auto"/>
      <w:outlineLvl w:val="1"/>
    </w:pPr>
    <w:rPr>
      <w:rFonts w:asciiTheme="majorAscii" w:hAnsiTheme="majorAscii" w:eastAsiaTheme="majorEastAsia" w:cstheme="majorBidi"/>
      <w:color w:val="2E75B6" w:themeColor="accent1" w:themeShade="BF"/>
      <w:sz w:val="32"/>
      <w:szCs w:val="32"/>
      <w:lang w:eastAsia="en-US"/>
    </w:rPr>
  </w:style>
  <w:style w:type="paragraph" w:styleId="4">
    <w:name w:val="heading 3"/>
    <w:basedOn w:val="1"/>
    <w:next w:val="1"/>
    <w:link w:val="250"/>
    <w:semiHidden/>
    <w:unhideWhenUsed/>
    <w:qFormat/>
    <w:uiPriority w:val="0"/>
    <w:pPr>
      <w:keepNext/>
      <w:keepLines/>
      <w:spacing w:before="160" w:after="80"/>
      <w:outlineLvl w:val="2"/>
    </w:pPr>
    <w:rPr>
      <w:rFonts w:asciiTheme="minorAscii" w:hAnsiTheme="minorAscii" w:eastAsiaTheme="majorEastAsia" w:cstheme="majorBidi"/>
      <w:color w:val="2E75B6" w:themeColor="accent1" w:themeShade="BF"/>
      <w:sz w:val="28"/>
      <w:szCs w:val="28"/>
      <w:lang w:eastAsia="en-US"/>
    </w:rPr>
  </w:style>
  <w:style w:type="paragraph" w:styleId="5">
    <w:name w:val="heading 4"/>
    <w:basedOn w:val="1"/>
    <w:next w:val="1"/>
    <w:link w:val="251"/>
    <w:semiHidden/>
    <w:unhideWhenUsed/>
    <w:qFormat/>
    <w:uiPriority w:val="0"/>
    <w:pPr>
      <w:keepNext/>
      <w:keepLines/>
      <w:spacing w:before="80" w:after="40"/>
      <w:outlineLvl w:val="3"/>
    </w:pPr>
    <w:rPr>
      <w:rFonts w:asciiTheme="minorAscii" w:hAnsiTheme="minorAscii" w:eastAsiaTheme="majorEastAsia" w:cstheme="majorBidi"/>
      <w:i/>
      <w:iCs/>
      <w:color w:val="2E75B6" w:themeColor="accent1" w:themeShade="BF"/>
      <w:sz w:val="22"/>
      <w:szCs w:val="22"/>
      <w:lang w:eastAsia="en-US"/>
    </w:rPr>
  </w:style>
  <w:style w:type="paragraph" w:styleId="6">
    <w:name w:val="heading 5"/>
    <w:basedOn w:val="1"/>
    <w:next w:val="1"/>
    <w:link w:val="252"/>
    <w:semiHidden/>
    <w:unhideWhenUsed/>
    <w:qFormat/>
    <w:uiPriority w:val="0"/>
    <w:pPr>
      <w:keepNext/>
      <w:keepLines/>
      <w:spacing w:before="80" w:after="40"/>
      <w:outlineLvl w:val="4"/>
    </w:pPr>
    <w:rPr>
      <w:rFonts w:asciiTheme="minorAscii" w:hAnsiTheme="minorAscii" w:eastAsiaTheme="majorEastAsia" w:cstheme="majorBidi"/>
      <w:color w:val="2E75B6" w:themeColor="accent1" w:themeShade="BF"/>
      <w:sz w:val="22"/>
      <w:szCs w:val="22"/>
      <w:lang w:eastAsia="en-US"/>
    </w:rPr>
  </w:style>
  <w:style w:type="paragraph" w:styleId="7">
    <w:name w:val="heading 6"/>
    <w:basedOn w:val="1"/>
    <w:next w:val="1"/>
    <w:link w:val="254"/>
    <w:semiHidden/>
    <w:unhideWhenUsed/>
    <w:qFormat/>
    <w:uiPriority w:val="0"/>
    <w:pPr>
      <w:keepNext/>
      <w:keepLines/>
      <w:spacing w:before="40" w:after="0"/>
      <w:outlineLvl w:val="5"/>
    </w:pPr>
    <w:rPr>
      <w:rFonts w:asciiTheme="minorAscii" w:hAnsiTheme="minorAsci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5"/>
    <w:semiHidden/>
    <w:unhideWhenUsed/>
    <w:qFormat/>
    <w:uiPriority w:val="0"/>
    <w:pPr>
      <w:keepNext/>
      <w:keepLines/>
      <w:spacing w:before="40" w:after="0"/>
      <w:outlineLvl w:val="6"/>
    </w:pPr>
    <w:rPr>
      <w:rFonts w:asciiTheme="minorAscii" w:hAnsiTheme="minorAsci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6"/>
    <w:semiHidden/>
    <w:unhideWhenUsed/>
    <w:qFormat/>
    <w:uiPriority w:val="0"/>
    <w:pPr>
      <w:keepNext/>
      <w:keepLines/>
      <w:spacing w:after="0"/>
      <w:outlineLvl w:val="7"/>
    </w:pPr>
    <w:rPr>
      <w:rFonts w:asciiTheme="minorAscii" w:hAnsiTheme="minorAsci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7"/>
    <w:semiHidden/>
    <w:unhideWhenUsed/>
    <w:qFormat/>
    <w:uiPriority w:val="0"/>
    <w:pPr>
      <w:keepNext/>
      <w:keepLines/>
      <w:spacing w:after="0"/>
      <w:outlineLvl w:val="8"/>
    </w:pPr>
    <w:rPr>
      <w:rFonts w:asciiTheme="minorAscii" w:hAnsiTheme="minorAsci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1 Char"/>
    <w:basedOn w:val="11"/>
    <w:link w:val="2"/>
    <w:qFormat/>
    <w:uiPriority w:val="9"/>
    <w:rPr>
      <w:rFonts w:asciiTheme="majorAscii" w:hAnsiTheme="majorAscii" w:eastAsiaTheme="majorEastAsia" w:cstheme="majorBidi"/>
      <w:color w:val="2E75B6" w:themeColor="accent1" w:themeShade="BF"/>
      <w:sz w:val="40"/>
      <w:szCs w:val="40"/>
      <w:lang w:eastAsia="en-US"/>
    </w:rPr>
  </w:style>
  <w:style w:type="character" w:customStyle="1" w:styleId="250">
    <w:name w:val="Heading 3 Char"/>
    <w:basedOn w:val="11"/>
    <w:link w:val="4"/>
    <w:semiHidden/>
    <w:qFormat/>
    <w:uiPriority w:val="9"/>
    <w:rPr>
      <w:rFonts w:asciiTheme="minorAscii" w:hAnsiTheme="minorAscii" w:eastAsiaTheme="majorEastAsia" w:cstheme="majorBidi"/>
      <w:color w:val="2E75B6" w:themeColor="accent1" w:themeShade="BF"/>
      <w:sz w:val="28"/>
      <w:szCs w:val="28"/>
      <w:lang w:eastAsia="en-US"/>
    </w:rPr>
  </w:style>
  <w:style w:type="character" w:customStyle="1" w:styleId="251">
    <w:name w:val="Heading 4 Char"/>
    <w:basedOn w:val="11"/>
    <w:link w:val="5"/>
    <w:semiHidden/>
    <w:qFormat/>
    <w:uiPriority w:val="9"/>
    <w:rPr>
      <w:rFonts w:asciiTheme="minorAscii" w:hAnsiTheme="minorAscii" w:eastAsiaTheme="majorEastAsia" w:cstheme="majorBidi"/>
      <w:i/>
      <w:iCs/>
      <w:color w:val="2E75B6" w:themeColor="accent1" w:themeShade="BF"/>
      <w:sz w:val="22"/>
      <w:szCs w:val="22"/>
      <w:lang w:eastAsia="en-US"/>
    </w:rPr>
  </w:style>
  <w:style w:type="character" w:customStyle="1" w:styleId="252">
    <w:name w:val="Heading 5 Char"/>
    <w:basedOn w:val="11"/>
    <w:link w:val="6"/>
    <w:semiHidden/>
    <w:qFormat/>
    <w:uiPriority w:val="9"/>
    <w:rPr>
      <w:rFonts w:asciiTheme="minorAscii" w:hAnsiTheme="minorAscii" w:eastAsiaTheme="majorEastAsia" w:cstheme="majorBidi"/>
      <w:color w:val="2E75B6" w:themeColor="accent1" w:themeShade="BF"/>
      <w:sz w:val="22"/>
      <w:szCs w:val="22"/>
      <w:lang w:eastAsia="en-US"/>
    </w:rPr>
  </w:style>
  <w:style w:type="character" w:customStyle="1" w:styleId="253">
    <w:name w:val="Heading 2 Char"/>
    <w:link w:val="3"/>
    <w:qFormat/>
    <w:uiPriority w:val="9"/>
    <w:rPr>
      <w:rFonts w:asciiTheme="majorAscii" w:hAnsiTheme="majorAscii" w:eastAsiaTheme="majorEastAsia" w:cstheme="majorBidi"/>
      <w:color w:val="2E75B6" w:themeColor="accent1" w:themeShade="BF"/>
      <w:kern w:val="0"/>
      <w:sz w:val="32"/>
      <w:szCs w:val="32"/>
      <w:lang w:val="en-US" w:eastAsia="en-US" w:bidi="ar-SA"/>
      <w14:ligatures w14:val="none"/>
    </w:rPr>
  </w:style>
  <w:style w:type="character" w:customStyle="1" w:styleId="254">
    <w:name w:val="Heading 6 Char"/>
    <w:basedOn w:val="11"/>
    <w:link w:val="7"/>
    <w:semiHidden/>
    <w:qFormat/>
    <w:uiPriority w:val="9"/>
    <w:rPr>
      <w:rFonts w:asciiTheme="minorAscii" w:hAnsiTheme="minorAsci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5">
    <w:name w:val="Heading 7 Char"/>
    <w:basedOn w:val="11"/>
    <w:link w:val="8"/>
    <w:semiHidden/>
    <w:qFormat/>
    <w:uiPriority w:val="9"/>
    <w:rPr>
      <w:rFonts w:asciiTheme="minorAscii" w:hAnsiTheme="minorAsci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6">
    <w:name w:val="Heading 8 Char"/>
    <w:basedOn w:val="11"/>
    <w:link w:val="9"/>
    <w:semiHidden/>
    <w:qFormat/>
    <w:uiPriority w:val="9"/>
    <w:rPr>
      <w:rFonts w:asciiTheme="minorAscii" w:hAnsiTheme="minorAsci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7">
    <w:name w:val="Heading 9 Char"/>
    <w:basedOn w:val="11"/>
    <w:link w:val="10"/>
    <w:semiHidden/>
    <w:qFormat/>
    <w:uiPriority w:val="9"/>
    <w:rPr>
      <w:rFonts w:asciiTheme="minorAscii" w:hAnsiTheme="minorAsci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2025-07-29T10:25:00Z</dcterms:created>
  <dc:creator>CryptoKingXavier</dc:creator>
  <cp:lastModifiedBy>CryptoKingXavier</cp:lastModifiedBy>
  <dcterms:modified xsi:type="dcterms:W3CDTF">2025-08-03T11:04:30Z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4C6627E0266648C18CA2BA2563851FCD_11</vt:lpwstr>
  </property>
</Properties>
</file>